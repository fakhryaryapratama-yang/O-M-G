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26128">
      <w:pPr>
        <w:pStyle w:val="36"/>
        <w:jc w:val="center"/>
        <w:rPr>
          <w:rFonts w:hint="default" w:ascii="Times New Roman" w:hAnsi="Times New Roman" w:cs="Times New Roman"/>
          <w:sz w:val="54"/>
          <w:szCs w:val="54"/>
        </w:rPr>
      </w:pPr>
      <w:r>
        <w:rPr>
          <w:rFonts w:hint="default" w:ascii="Times New Roman" w:hAnsi="Times New Roman" w:cs="Times New Roman"/>
          <w:sz w:val="54"/>
          <w:szCs w:val="54"/>
        </w:rPr>
        <w:t>DOKUMEN KEBUTUHAN SISTEM</w:t>
      </w:r>
    </w:p>
    <w:p w14:paraId="44D37EE6">
      <w:pPr>
        <w:pStyle w:val="2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BOT TELEGRAM TOKO SAMIRA</w:t>
      </w:r>
      <w:bookmarkStart w:id="0" w:name="_GoBack"/>
      <w:bookmarkEnd w:id="0"/>
    </w:p>
    <w:p w14:paraId="25FE8A74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Halaman Judul</w:t>
      </w:r>
    </w:p>
    <w:p w14:paraId="59659A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Nama Sistem: Bot Telegram Toko Samira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Nama Kelompok: O. M. 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Anggota: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Fakhry Arya Pratama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Faris Ahmad Mubaroq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Fadhil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Tanggal: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 April 2026</w:t>
      </w:r>
    </w:p>
    <w:p w14:paraId="7DCD74C4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Pendahuluan &amp; Ruang Lingkup</w:t>
      </w:r>
    </w:p>
    <w:p w14:paraId="31E94A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Bot Telegram Toko Samira adalah sistem chatbot yang membantu proses penjualan secara otomatis melalui Telegram. Bot ini memungkinkan pelanggan melihat katalog, mengecek stok, dan melakukan pemesanan tanpa datang langsung.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Ruang Lingkup: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Berjalan di Telegram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Tidak ada pembayaran otomatis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Konfirmasi manual oleh pemilik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Menggunakan database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Tidak mendukung multi-admin</w:t>
      </w:r>
    </w:p>
    <w:p w14:paraId="66B01F4B">
      <w:pPr>
        <w:pStyle w:val="3"/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2AC36F8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Kebutuhan Fungsional</w:t>
      </w:r>
    </w:p>
    <w:p w14:paraId="20EC3B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Fitur User: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 Start bot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Lihat katalog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Cek stok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Cari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5. Info toko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6. Hubungi pemilik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7. Pesan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8. Notifikasi pesanan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Fitur Admin: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 Terima/tolak pesanan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Tambah stok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Laporan harian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4. Notifikasi pesanan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5. Rekap otomatis</w:t>
      </w:r>
    </w:p>
    <w:p w14:paraId="33298228">
      <w:pPr>
        <w:pStyle w:val="3"/>
        <w:rPr>
          <w:rFonts w:hint="default" w:ascii="Times New Roman" w:hAnsi="Times New Roman" w:cs="Times New Roman"/>
          <w:sz w:val="28"/>
          <w:szCs w:val="28"/>
        </w:rPr>
      </w:pPr>
    </w:p>
    <w:p w14:paraId="5451A8F6">
      <w:pPr>
        <w:rPr>
          <w:rFonts w:hint="default" w:ascii="Times New Roman" w:hAnsi="Times New Roman" w:cs="Times New Roman"/>
          <w:sz w:val="24"/>
          <w:szCs w:val="24"/>
        </w:rPr>
      </w:pPr>
    </w:p>
    <w:p w14:paraId="0D12E075">
      <w:pPr>
        <w:rPr>
          <w:rFonts w:hint="default" w:ascii="Times New Roman" w:hAnsi="Times New Roman" w:cs="Times New Roman"/>
          <w:sz w:val="24"/>
          <w:szCs w:val="24"/>
        </w:rPr>
      </w:pPr>
    </w:p>
    <w:p w14:paraId="2F588221">
      <w:pPr>
        <w:rPr>
          <w:rFonts w:hint="default" w:ascii="Times New Roman" w:hAnsi="Times New Roman" w:cs="Times New Roman"/>
          <w:sz w:val="24"/>
          <w:szCs w:val="24"/>
        </w:rPr>
      </w:pPr>
    </w:p>
    <w:p w14:paraId="4C34DD45">
      <w:pPr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6271F423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Skenario Percakapan</w:t>
      </w:r>
    </w:p>
    <w:p w14:paraId="0C3FFB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User: /start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Bot: Menampilkan menu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User: Pilih katalog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Bot: Tampilkan kategori &amp;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User: Pesan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Bot: Input jumlah, nama, HP, alamat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Bot: Tampilkan ringkasan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User: Konfirmasi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Admin: Terima pesanan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Bot: Kirim notifikasi ke user</w:t>
      </w:r>
    </w:p>
    <w:p w14:paraId="64874709">
      <w:pPr>
        <w:rPr>
          <w:rFonts w:hint="default" w:ascii="Times New Roman" w:hAnsi="Times New Roman" w:cs="Times New Roman"/>
          <w:sz w:val="24"/>
          <w:szCs w:val="24"/>
        </w:rPr>
      </w:pPr>
    </w:p>
    <w:p w14:paraId="3518EB3F">
      <w:pPr>
        <w:rPr>
          <w:rFonts w:hint="default" w:ascii="Times New Roman" w:hAnsi="Times New Roman" w:cs="Times New Roman"/>
          <w:sz w:val="24"/>
          <w:szCs w:val="24"/>
        </w:rPr>
      </w:pPr>
    </w:p>
    <w:p w14:paraId="7DEE099F">
      <w:pPr>
        <w:pStyle w:val="3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2240" w:h="15840"/>
          <w:pgMar w:top="1440" w:right="1800" w:bottom="1440" w:left="1800" w:header="720" w:footer="720" w:gutter="0"/>
          <w:cols w:equalWidth="0" w:num="2">
            <w:col w:w="4107" w:space="425"/>
            <w:col w:w="4107"/>
          </w:cols>
          <w:docGrid w:linePitch="360" w:charSpace="0"/>
        </w:sectPr>
      </w:pPr>
    </w:p>
    <w:p w14:paraId="6B18348D">
      <w:pPr>
        <w:pStyle w:val="3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Struktur Data</w:t>
      </w:r>
    </w:p>
    <w:p w14:paraId="0ED23E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menggunakan SQLite: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1. Tabel Stok: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kategori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harga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qty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2. Tabel Pesanan: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user_id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nama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alamat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produk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qty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status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3. Tabel Log Aktivitas: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user_id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aksi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detail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waktu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Data tambahan: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Katalog (dictionary)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Stok awal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A070BB"/>
    <w:rsid w:val="3634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FAKHRY ARYA PRATAMA</cp:lastModifiedBy>
  <dcterms:modified xsi:type="dcterms:W3CDTF">2026-04-01T02:43:52Z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52E24B7A1A27436691EA0FE73A31601C_12</vt:lpwstr>
  </property>
</Properties>
</file>